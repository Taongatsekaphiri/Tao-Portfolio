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149427">
      <w:pPr>
        <w:pStyle w:val="2"/>
        <w:jc w:val="center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TAONGA TSEKA PHIRI</w:t>
      </w:r>
    </w:p>
    <w:p w14:paraId="27497BFB">
      <w:pPr>
        <w:jc w:val="center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Blantyre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, Malawi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Email: tsekaphiritaonga@gmail.com </w:t>
      </w:r>
    </w:p>
    <w:p w14:paraId="1F4D3A77">
      <w:pPr>
        <w:jc w:val="center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Phone: +265 [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998888020/889446819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]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GitHub: taongatsekaphiri </w:t>
      </w:r>
    </w:p>
    <w:p w14:paraId="6B229BF8">
      <w:pPr>
        <w:jc w:val="center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LinkedIn: Taonga Tseka Phiri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</w:p>
    <w:p w14:paraId="669505A0">
      <w:pPr>
        <w:pStyle w:val="3"/>
        <w:rPr>
          <w:rFonts w:hint="default" w:ascii="Times New Roman" w:hAnsi="Times New Roman" w:cs="Times New Roman"/>
          <w:color w:val="auto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u w:val="single"/>
        </w:rPr>
        <w:t>Summary</w:t>
      </w:r>
    </w:p>
    <w:p w14:paraId="364EF6CE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ICT graduate with broad knowledge across computer systems, networking, software applications, and technical support. Skilled in troubleshooting, learning new technologies, and working collaboratively to support efficient and reliable ICT services.</w:t>
      </w:r>
    </w:p>
    <w:p w14:paraId="12606CAE">
      <w:pPr>
        <w:pStyle w:val="3"/>
        <w:rPr>
          <w:rFonts w:hint="default" w:ascii="Times New Roman" w:hAnsi="Times New Roman" w:cs="Times New Roman"/>
          <w:color w:val="auto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u w:val="single"/>
        </w:rPr>
        <w:t>Skill Highlights</w:t>
      </w:r>
    </w:p>
    <w:p w14:paraId="4A016835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35"/>
          <w:rFonts w:hint="default" w:ascii="Times New Roman" w:hAnsi="Times New Roman" w:cs="Times New Roman"/>
        </w:rPr>
        <w:t>Core</w:t>
      </w:r>
      <w:bookmarkStart w:id="0" w:name="_GoBack"/>
      <w:bookmarkEnd w:id="0"/>
      <w:r>
        <w:rPr>
          <w:rStyle w:val="35"/>
          <w:rFonts w:hint="default" w:ascii="Times New Roman" w:hAnsi="Times New Roman" w:cs="Times New Roman"/>
        </w:rPr>
        <w:t xml:space="preserve"> Skills</w:t>
      </w:r>
    </w:p>
    <w:p w14:paraId="70C4CC76">
      <w:pPr>
        <w:pStyle w:val="3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Computer Hardware Installation, Configuration &amp; Maintenance</w:t>
      </w:r>
    </w:p>
    <w:p w14:paraId="65B32161">
      <w:pPr>
        <w:pStyle w:val="3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Operating Systems: Windows &amp; Linux (basic administration)</w:t>
      </w:r>
    </w:p>
    <w:p w14:paraId="16027571">
      <w:pPr>
        <w:pStyle w:val="3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Networking Fundamentals (LAN, WAN, TCP/IP, basic routing &amp; switching)</w:t>
      </w:r>
    </w:p>
    <w:p w14:paraId="013ACE85">
      <w:pPr>
        <w:pStyle w:val="3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ICT Support &amp; Troubleshooting</w:t>
      </w:r>
    </w:p>
    <w:p w14:paraId="26A46C80">
      <w:pPr>
        <w:pStyle w:val="3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Information Security &amp; Data Protection Awareness</w:t>
      </w:r>
    </w:p>
    <w:p w14:paraId="6599B612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Style w:val="35"/>
          <w:rFonts w:hint="default" w:ascii="Times New Roman" w:hAnsi="Times New Roman" w:cs="Times New Roman"/>
        </w:rPr>
        <w:t>Software &amp; Systems</w:t>
      </w:r>
      <w:r>
        <w:rPr>
          <w:rStyle w:val="35"/>
          <w:rFonts w:hint="default" w:ascii="Times New Roman" w:hAnsi="Times New Roman" w:cs="Times New Roman"/>
          <w:lang w:val="en-US"/>
        </w:rPr>
        <w:t xml:space="preserve"> skills</w:t>
      </w:r>
    </w:p>
    <w:p w14:paraId="688D7E9F">
      <w:pPr>
        <w:pStyle w:val="34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Programming &amp; Web Technologies: JavaScript, PHP, basic Node.js &amp; React</w:t>
      </w:r>
    </w:p>
    <w:p w14:paraId="395001A1">
      <w:pPr>
        <w:pStyle w:val="34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Database Management: SQL, MongoDB</w:t>
      </w:r>
    </w:p>
    <w:p w14:paraId="47E2820A">
      <w:pPr>
        <w:pStyle w:val="34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Version Control: Git, GitHub</w:t>
      </w:r>
    </w:p>
    <w:p w14:paraId="7A6F2A72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35"/>
          <w:rFonts w:hint="default" w:ascii="Times New Roman" w:hAnsi="Times New Roman" w:cs="Times New Roman"/>
        </w:rPr>
        <w:t>Professional Skills</w:t>
      </w:r>
    </w:p>
    <w:p w14:paraId="60A58523">
      <w:pPr>
        <w:pStyle w:val="34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Problem-Solving &amp; Analytical Thinking</w:t>
      </w:r>
    </w:p>
    <w:p w14:paraId="1644D35B">
      <w:pPr>
        <w:pStyle w:val="34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Communication &amp; Teamw</w:t>
      </w:r>
      <w:r>
        <w:rPr>
          <w:rFonts w:hint="default" w:ascii="Times New Roman" w:hAnsi="Times New Roman" w:cs="Times New Roman"/>
          <w:lang w:val="en-US"/>
        </w:rPr>
        <w:t>ork</w:t>
      </w:r>
    </w:p>
    <w:p w14:paraId="3F3AFF5F">
      <w:pPr>
        <w:pStyle w:val="34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Documentation &amp; Report Writing</w:t>
      </w:r>
    </w:p>
    <w:p w14:paraId="0A757656">
      <w:pPr>
        <w:pStyle w:val="34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Time Management &amp; Adaptability</w:t>
      </w:r>
    </w:p>
    <w:p w14:paraId="68DC4A29">
      <w:pPr>
        <w:pStyle w:val="3"/>
        <w:numPr>
          <w:numId w:val="0"/>
        </w:numPr>
        <w:ind w:left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u w:val="single"/>
        </w:rPr>
        <w:t>Experience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Intern – Malawi Telecommunications Limited (MTL)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>september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202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>5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 xml:space="preserve"> – 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>December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202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  <w:t>5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• Assisted in configuring network devices and monitoring connectivity.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• Supported maintenance and troubleshooting of network infrastructure.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• Participated in team discussions on improving network performance.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</w:rPr>
        <w:t>• Gained hands-on experience with PPPoE setup and router configuration.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</w:p>
    <w:p w14:paraId="412F5283">
      <w:pPr>
        <w:pStyle w:val="3"/>
        <w:rPr>
          <w:rFonts w:hint="default" w:ascii="Times New Roman" w:hAnsi="Times New Roman" w:cs="Times New Roman"/>
          <w:color w:val="auto"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u w:val="single"/>
        </w:rPr>
        <w:t>Education</w:t>
      </w:r>
    </w:p>
    <w:p w14:paraId="04165B0B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1.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Bachelor of Science in Information and Communication Technology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at Mzuzu univeristy</w:t>
      </w:r>
    </w:p>
    <w:p w14:paraId="49CF78ED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4"/>
          <w:szCs w:val="24"/>
          <w:lang w:val="en-US" w:eastAsia="zh-CN" w:bidi="ar"/>
        </w:rPr>
        <w:t xml:space="preserve">Some Courses(subjects) </w:t>
      </w:r>
    </w:p>
    <w:p w14:paraId="41D1EC5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 xml:space="preserve"> Object-Oriented Analysis and Design (OOAD) </w:t>
      </w:r>
    </w:p>
    <w:p w14:paraId="30EE04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 xml:space="preserve"> Network Security and Administration </w:t>
      </w:r>
    </w:p>
    <w:p w14:paraId="125EB9B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 xml:space="preserve"> Modelling and Simulation </w:t>
      </w:r>
    </w:p>
    <w:p w14:paraId="69807918">
      <w:pPr>
        <w:keepNext w:val="0"/>
        <w:keepLines w:val="0"/>
        <w:widowControl/>
        <w:suppressLineNumbers w:val="0"/>
        <w:ind w:firstLine="360" w:firstLineChars="150"/>
        <w:jc w:val="left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>Multimedia</w:t>
      </w:r>
    </w:p>
    <w:p w14:paraId="3ADF3A1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 xml:space="preserve"> Information Audit </w:t>
      </w:r>
    </w:p>
    <w:p w14:paraId="72CB08F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 xml:space="preserve"> Software Engineering </w:t>
      </w:r>
    </w:p>
    <w:p w14:paraId="10CA0EA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 xml:space="preserve"> Entrepreneurship in ICT </w:t>
      </w:r>
    </w:p>
    <w:p w14:paraId="5700B44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 xml:space="preserve"> Databases </w:t>
      </w:r>
    </w:p>
    <w:p w14:paraId="3CCDF2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 xml:space="preserve"> Web Programming </w:t>
      </w:r>
    </w:p>
    <w:p w14:paraId="483612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> Programming with different languages( java, php, c++, c)</w:t>
      </w:r>
    </w:p>
    <w:p w14:paraId="17DE629D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 xml:space="preserve"> 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PC maintainance</w:t>
      </w:r>
    </w:p>
    <w:p w14:paraId="28C0D019">
      <w:pPr>
        <w:rPr>
          <w:rStyle w:val="35"/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lang w:val="en-US"/>
        </w:rPr>
      </w:pPr>
      <w:r>
        <w:rPr>
          <w:rStyle w:val="35"/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lang w:val="en-US"/>
        </w:rPr>
        <w:t>2.</w:t>
      </w:r>
      <w:r>
        <w:rPr>
          <w:rStyle w:val="35"/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</w:rPr>
        <w:t>Malawi School Certificate of Education</w:t>
      </w:r>
      <w:r>
        <w:rPr>
          <w:rStyle w:val="35"/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lang w:val="en-US"/>
        </w:rPr>
        <w:t>(MSCE) at Zingwangwa secondary school</w:t>
      </w:r>
    </w:p>
    <w:p w14:paraId="68699F38">
      <w:pPr>
        <w:pStyle w:val="3"/>
        <w:rPr>
          <w:rFonts w:hint="default" w:ascii="Times New Roman" w:hAnsi="Times New Roman" w:cs="Times New Roman"/>
          <w:color w:val="auto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u w:val="single"/>
          <w:lang w:val="en-US"/>
        </w:rPr>
        <w:t>Projects</w:t>
      </w:r>
    </w:p>
    <w:p w14:paraId="2194B300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  <w:t>1.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Monitoring and Evaluation (M&amp;E) System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Developed a web-based system to support project tracking, reporting, and performance monitoring. The system emphasized structured data collection, clear reporting, and user-friendly interfaces to enhance decision-making and project oversight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 for SPRODETA company as my final year project</w:t>
      </w:r>
    </w:p>
    <w:p w14:paraId="1FF58FEA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>2.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Personal Portfolio Website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Designed and developed 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 xml:space="preserve">my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 xml:space="preserve"> portfolio website to showcase academic projects, skills, and professional background. The project focused on clear information presentation, responsive layout, and user-friendly navigation to enhance accessibility and professional visibility</w:t>
      </w:r>
    </w:p>
    <w:p w14:paraId="210AA764">
      <w:pPr>
        <w:rPr>
          <w:rStyle w:val="35"/>
          <w:rFonts w:hint="default" w:ascii="Times New Roman" w:hAnsi="Times New Roman" w:eastAsia="SimSun" w:cs="Times New Roman"/>
          <w:b w:val="0"/>
          <w:bCs w:val="0"/>
          <w:color w:val="auto"/>
          <w:sz w:val="24"/>
          <w:szCs w:val="24"/>
          <w:lang w:val="en-US"/>
        </w:rPr>
      </w:pPr>
    </w:p>
    <w:p w14:paraId="7ECEE4CA">
      <w:pPr>
        <w:pStyle w:val="3"/>
        <w:rPr>
          <w:rFonts w:hint="default" w:ascii="Times New Roman" w:hAnsi="Times New Roman" w:cs="Times New Roman"/>
          <w:color w:val="auto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u w:val="single"/>
          <w:lang w:val="en-US"/>
        </w:rPr>
        <w:t>Hobbies</w:t>
      </w:r>
    </w:p>
    <w:p w14:paraId="12F068D4">
      <w:pPr>
        <w:rPr>
          <w:rFonts w:hint="default" w:ascii="Times New Roman" w:hAnsi="Times New Roman" w:eastAsia="SimSu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>Sports &amp; Physical Activities</w:t>
      </w:r>
    </w:p>
    <w:p w14:paraId="35BE84F1">
      <w:pP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 xml:space="preserve">Playing games </w:t>
      </w:r>
    </w:p>
    <w:p w14:paraId="05AF233F">
      <w:pP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  <w:t>Listening to music</w:t>
      </w:r>
    </w:p>
    <w:p w14:paraId="57D949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auto"/>
          <w:kern w:val="0"/>
          <w:sz w:val="24"/>
          <w:szCs w:val="24"/>
          <w:lang w:val="en-US" w:eastAsia="zh-CN" w:bidi="ar"/>
        </w:rPr>
      </w:pPr>
    </w:p>
    <w:p w14:paraId="4DD316C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auto"/>
          <w:kern w:val="0"/>
          <w:sz w:val="28"/>
          <w:szCs w:val="28"/>
          <w:u w:val="single"/>
          <w:lang w:val="en-US" w:eastAsia="zh-CN" w:bidi="ar"/>
        </w:rPr>
        <w:t>REFERENCES</w:t>
      </w:r>
    </w:p>
    <w:p w14:paraId="1A3D7802">
      <w:pPr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  <w:t>Mr Blessings Ngwira</w:t>
      </w:r>
    </w:p>
    <w:p w14:paraId="77BEE61A">
      <w:pPr>
        <w:jc w:val="both"/>
        <w:rPr>
          <w:rFonts w:hint="default" w:ascii="Times New Roman" w:hAnsi="Times New Roman" w:eastAsia="SimSun" w:cs="Times New Roman"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>Mzuzu University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>Private Bag 201, Luwinga</w:t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color w:val="auto"/>
          <w:sz w:val="24"/>
          <w:szCs w:val="24"/>
        </w:rPr>
        <w:t>Mzuzu 2</w:t>
      </w:r>
    </w:p>
    <w:p w14:paraId="06F0E7E8">
      <w:pPr>
        <w:jc w:val="both"/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  <w:t>ngwira.b@mzuni.ac.mw</w:t>
      </w:r>
    </w:p>
    <w:p w14:paraId="0546B219">
      <w:pPr>
        <w:jc w:val="both"/>
        <w:rPr>
          <w:rFonts w:hint="default" w:ascii="Times New Roman" w:hAnsi="Times New Roman" w:eastAsia="SimSun" w:cs="Times New Roman"/>
          <w:color w:val="auto"/>
          <w:sz w:val="24"/>
          <w:szCs w:val="24"/>
        </w:rPr>
      </w:pPr>
    </w:p>
    <w:p w14:paraId="58EFF6B9">
      <w:pPr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42424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42424"/>
          <w:spacing w:val="0"/>
          <w:sz w:val="24"/>
          <w:szCs w:val="24"/>
          <w:shd w:val="clear" w:fill="FFFFFF"/>
        </w:rPr>
        <w:t xml:space="preserve">  Mr. Donald Phiri </w:t>
      </w:r>
    </w:p>
    <w:p w14:paraId="1C218668">
      <w:pPr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42424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42424"/>
          <w:spacing w:val="0"/>
          <w:sz w:val="24"/>
          <w:szCs w:val="24"/>
          <w:shd w:val="clear" w:fill="FFFFFF"/>
        </w:rPr>
        <w:t>Mzuzu University Lecturer</w:t>
      </w:r>
    </w:p>
    <w:p w14:paraId="5BDA2D49">
      <w:pPr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42424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42424"/>
          <w:spacing w:val="0"/>
          <w:sz w:val="24"/>
          <w:szCs w:val="24"/>
          <w:shd w:val="clear" w:fill="FFFFFF"/>
        </w:rPr>
        <w:t xml:space="preserve"> P.O Box 201 </w:t>
      </w:r>
    </w:p>
    <w:p w14:paraId="2F561745">
      <w:pPr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42424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42424"/>
          <w:spacing w:val="0"/>
          <w:sz w:val="24"/>
          <w:szCs w:val="24"/>
          <w:shd w:val="clear" w:fill="FFFFFF"/>
        </w:rPr>
        <w:t>Luwinga 2 </w:t>
      </w:r>
    </w:p>
    <w:p w14:paraId="3DE337E1">
      <w:pPr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42424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</w:rPr>
        <w:instrText xml:space="preserve"> HYPERLINK "mailto:phiri.d@mzuni.ac.mw" \o "mailto:phiri.d@mzuni.ac.mw"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</w:rPr>
        <w:fldChar w:fldCharType="separate"/>
      </w:r>
      <w:r>
        <w:rPr>
          <w:rStyle w:val="20"/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</w:rPr>
        <w:t>phiri.d@mzuni.ac.mw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42424"/>
          <w:spacing w:val="0"/>
          <w:sz w:val="24"/>
          <w:szCs w:val="24"/>
          <w:shd w:val="clear" w:fill="FFFFFF"/>
        </w:rPr>
        <w:t> </w:t>
      </w:r>
    </w:p>
    <w:p w14:paraId="54493B0C">
      <w:pPr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42424"/>
          <w:spacing w:val="0"/>
          <w:sz w:val="24"/>
          <w:szCs w:val="24"/>
          <w:shd w:val="clear" w:fill="FFFFFF"/>
        </w:rPr>
      </w:pPr>
    </w:p>
    <w:p w14:paraId="3A3BD73F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Mr. Edward Musasa </w:t>
      </w:r>
    </w:p>
    <w:p w14:paraId="51C03B65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Enterprise Solutions Project Manager</w:t>
      </w:r>
    </w:p>
    <w:p w14:paraId="60B208E5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Malawi Telecommunications Limited (MTL),</w:t>
      </w:r>
    </w:p>
    <w:p w14:paraId="2D2366A6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Blantyre Moi Road </w:t>
      </w:r>
    </w:p>
    <w:p w14:paraId="78502271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Edward.Musasa@MTL.mw </w:t>
      </w:r>
    </w:p>
    <w:p w14:paraId="2812707B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p w14:paraId="11C2D712">
      <w:pPr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42424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42424"/>
          <w:spacing w:val="0"/>
          <w:sz w:val="24"/>
          <w:szCs w:val="24"/>
          <w:shd w:val="clear" w:fill="FFFFFF"/>
        </w:rPr>
        <w:t xml:space="preserve"> Mr. Patrick Hambeyani </w:t>
      </w:r>
    </w:p>
    <w:p w14:paraId="46823DFD">
      <w:pPr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42424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42424"/>
          <w:spacing w:val="0"/>
          <w:sz w:val="24"/>
          <w:szCs w:val="24"/>
          <w:shd w:val="clear" w:fill="FFFFFF"/>
        </w:rPr>
        <w:t xml:space="preserve">Network Access Engineer </w:t>
      </w:r>
    </w:p>
    <w:p w14:paraId="2B2476A9">
      <w:pPr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42424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42424"/>
          <w:spacing w:val="0"/>
          <w:sz w:val="24"/>
          <w:szCs w:val="24"/>
          <w:shd w:val="clear" w:fill="FFFFFF"/>
        </w:rPr>
        <w:t xml:space="preserve">Malawi Telecommunications Limited (MTL), </w:t>
      </w:r>
    </w:p>
    <w:p w14:paraId="1A71F730">
      <w:pPr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242424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42424"/>
          <w:spacing w:val="0"/>
          <w:sz w:val="24"/>
          <w:szCs w:val="24"/>
          <w:shd w:val="clear" w:fill="FFFFFF"/>
        </w:rPr>
        <w:t>Blantyre Moi Road </w:t>
      </w:r>
    </w:p>
    <w:p w14:paraId="66C29211">
      <w:pPr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</w:rPr>
        <w:instrText xml:space="preserve"> HYPERLINK "mailto:Patrick.hambeyani@mtl.mw" \o "mailto:Patrick.hambeyani@mtl.mw"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</w:rPr>
        <w:fldChar w:fldCharType="separate"/>
      </w:r>
      <w:r>
        <w:rPr>
          <w:rStyle w:val="20"/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</w:rPr>
        <w:t>Patrick.hambeyani@mtl.mw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</w:rPr>
        <w:fldChar w:fldCharType="end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242424"/>
          <w:spacing w:val="0"/>
          <w:sz w:val="24"/>
          <w:szCs w:val="24"/>
          <w:shd w:val="clear" w:fill="FFFFFF"/>
        </w:rPr>
        <w:t>  </w:t>
      </w:r>
    </w:p>
    <w:p w14:paraId="6B9C8F8F">
      <w:pPr>
        <w:jc w:val="both"/>
        <w:rPr>
          <w:rFonts w:hint="default" w:ascii="Times New Roman" w:hAnsi="Times New Roman" w:eastAsia="SimSun" w:cs="Times New Roman"/>
          <w:color w:val="auto"/>
          <w:sz w:val="24"/>
          <w:szCs w:val="24"/>
        </w:rPr>
      </w:pPr>
    </w:p>
    <w:p w14:paraId="593453FC">
      <w:pPr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</w:pPr>
    </w:p>
    <w:p w14:paraId="075970BA">
      <w:pPr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</w:pPr>
    </w:p>
    <w:p w14:paraId="7AC94DC7">
      <w:pPr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</w:pPr>
    </w:p>
    <w:p w14:paraId="4C26EB2B">
      <w:pPr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</w:pPr>
    </w:p>
    <w:p w14:paraId="754BCF81">
      <w:pPr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</w:pPr>
    </w:p>
    <w:p w14:paraId="2C49335B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04DCCE37">
      <w:pPr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4F8A2F"/>
    <w:multiLevelType w:val="singleLevel"/>
    <w:tmpl w:val="BB4F8A2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388A948"/>
    <w:multiLevelType w:val="singleLevel"/>
    <w:tmpl w:val="C388A94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50248D17"/>
    <w:multiLevelType w:val="singleLevel"/>
    <w:tmpl w:val="50248D1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8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FA6B54"/>
    <w:rsid w:val="2E447D82"/>
    <w:rsid w:val="3E0441B5"/>
    <w:rsid w:val="481A17F8"/>
    <w:rsid w:val="50632B3C"/>
    <w:rsid w:val="68031CEB"/>
    <w:rsid w:val="6A697545"/>
    <w:rsid w:val="7B841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299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TAONGA</cp:lastModifiedBy>
  <dcterms:modified xsi:type="dcterms:W3CDTF">2026-01-16T11:29:59Z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A13B3F2CAAE0434ABEF3B2CE0A8329FA_13</vt:lpwstr>
  </property>
</Properties>
</file>